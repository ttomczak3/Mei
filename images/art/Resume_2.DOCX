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left"/>
        <w:tblInd w:w="0.0" w:type="pct"/>
        <w:tblLayout w:type="fixed"/>
        <w:tblLook w:val="04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rHeight w:val="1796.7734375" w:hRule="atLeast"/>
          <w:tblHeader w:val="0"/>
        </w:trPr>
        <w:tc>
          <w:tcPr>
            <w:shd w:fill="1a409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color="000000" w:space="2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ffffff"/>
                <w:sz w:val="52"/>
                <w:szCs w:val="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ffffff"/>
                <w:sz w:val="52"/>
                <w:szCs w:val="5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13338" cy="512578"/>
                  <wp:effectExtent b="0" l="0" r="0" t="0"/>
                  <wp:docPr id="10000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38" cy="512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ageBreakBefore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60" w:lineRule="auto"/>
              <w:ind w:left="0" w:right="0" w:firstLine="0"/>
              <w:jc w:val="center"/>
              <w:rPr>
                <w:rFonts w:ascii="Geo" w:cs="Geo" w:eastAsia="Geo" w:hAnsi="Geo"/>
                <w:b w:val="1"/>
                <w:i w:val="1"/>
                <w:color w:val="ffffff"/>
                <w:sz w:val="52"/>
                <w:szCs w:val="52"/>
                <w:vertAlign w:val="baseline"/>
              </w:rPr>
            </w:pPr>
            <w:r w:rsidDel="00000000" w:rsidR="00000000" w:rsidRPr="00000000">
              <w:rPr>
                <w:rFonts w:ascii="Geo" w:cs="Geo" w:eastAsia="Geo" w:hAnsi="Geo"/>
                <w:b w:val="1"/>
                <w:i w:val="1"/>
                <w:color w:val="ffffff"/>
                <w:sz w:val="52"/>
                <w:szCs w:val="52"/>
                <w:vertAlign w:val="baseline"/>
                <w:rtl w:val="0"/>
              </w:rPr>
              <w:t xml:space="preserve">Carson</w:t>
            </w:r>
            <w:r w:rsidDel="00000000" w:rsidR="00000000" w:rsidRPr="00000000">
              <w:rPr>
                <w:rFonts w:ascii="Geo" w:cs="Geo" w:eastAsia="Geo" w:hAnsi="Geo"/>
                <w:b w:val="1"/>
                <w:i w:val="1"/>
                <w:color w:val="ffffff"/>
                <w:sz w:val="52"/>
                <w:szCs w:val="5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eo" w:cs="Geo" w:eastAsia="Geo" w:hAnsi="Geo"/>
                <w:b w:val="1"/>
                <w:i w:val="1"/>
                <w:color w:val="ffffff"/>
                <w:sz w:val="52"/>
                <w:szCs w:val="52"/>
                <w:vertAlign w:val="baseline"/>
                <w:rtl w:val="0"/>
              </w:rPr>
              <w:t xml:space="preserve">McBroom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" w:cs="Geo" w:eastAsia="Geo" w:hAnsi="Geo"/>
          <w:b w:val="1"/>
          <w:i w:val="1"/>
          <w:color w:val="ffffff"/>
          <w:sz w:val="52"/>
          <w:szCs w:val="5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56.0" w:type="dxa"/>
        <w:jc w:val="left"/>
        <w:tblInd w:w="5.0" w:type="pct"/>
        <w:tblLayout w:type="fixed"/>
        <w:tblLook w:val="0400"/>
      </w:tblPr>
      <w:tblGrid>
        <w:gridCol w:w="236"/>
        <w:gridCol w:w="6620"/>
        <w:gridCol w:w="300"/>
        <w:gridCol w:w="300"/>
        <w:gridCol w:w="3800"/>
        <w:gridCol w:w="300"/>
        <w:tblGridChange w:id="0">
          <w:tblGrid>
            <w:gridCol w:w="236"/>
            <w:gridCol w:w="6620"/>
            <w:gridCol w:w="300"/>
            <w:gridCol w:w="300"/>
            <w:gridCol w:w="3800"/>
            <w:gridCol w:w="300"/>
          </w:tblGrid>
        </w:tblGridChange>
      </w:tblGrid>
      <w:tr>
        <w:trPr>
          <w:cantSplit w:val="0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color="000000" w:space="15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Professional Summary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40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Hardworking student able to work well in both self-directed and team-based capacities. Knowledgeable about chemistry, computing, and technical support. Friendly and outgoing emerging professional.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color="c4c4c4" w:space="15" w:sz="8" w:val="singl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color w:val="4a4a4a"/>
                <w:sz w:val="18"/>
                <w:szCs w:val="18"/>
                <w:rtl w:val="0"/>
              </w:rPr>
              <w:t xml:space="preserve">Honeywell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color w:val="4a4a4a"/>
                <w:sz w:val="18"/>
                <w:szCs w:val="18"/>
                <w:rtl w:val="0"/>
              </w:rPr>
              <w:t xml:space="preserve">Process Engineering Intern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Orange, TX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color w:val="4a4a4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color w:val="4a4a4a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color w:val="4a4a4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color w:val="4a4a4a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6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Led a leak survey of the site’s compressed air lines which included learning new equipment and training maintenance workers on this equipment.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Created overview DCS graphics in Experion PKS in order to allow operators to respond quicker to alarm states and have a better idea of how the plant is running.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Created DCS tags for compression ratios of the ethylene compressors on site.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Conducted investigations into process incidents to determine the root cause and suggest corrective 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Participated in PHAs and offered insight on possible failure mechanisms and what can be done to mitigate the impact.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color w:val="4a4a4a"/>
                <w:sz w:val="18"/>
                <w:szCs w:val="18"/>
                <w:rtl w:val="0"/>
              </w:rPr>
              <w:t xml:space="preserve">Office Of Research And Economic Development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color w:val="4a4a4a"/>
                <w:sz w:val="18"/>
                <w:szCs w:val="18"/>
                <w:rtl w:val="0"/>
              </w:rPr>
              <w:t xml:space="preserve">Student Worker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Baton Rouge, LA</w:t>
            </w:r>
          </w:p>
          <w:p w:rsidR="00000000" w:rsidDel="00000000" w:rsidP="00000000" w:rsidRDefault="00000000" w:rsidRPr="00000000" w14:paraId="00000013">
            <w:pPr>
              <w:rPr>
                <w:rFonts w:ascii="Palatino Linotype" w:cs="Palatino Linotype" w:eastAsia="Palatino Linotype" w:hAnsi="Palatino Linotype"/>
                <w:i w:val="1"/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color w:val="4a4a4a"/>
                <w:sz w:val="18"/>
                <w:szCs w:val="18"/>
                <w:rtl w:val="0"/>
              </w:rPr>
              <w:t xml:space="preserve">09/2018 - 03/2021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pBdr>
                <w:left w:color="000000" w:space="2" w:sz="0" w:val="none"/>
              </w:pBdr>
              <w:spacing w:before="60" w:lineRule="auto"/>
              <w:ind w:left="240" w:hanging="232"/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Kept physical files and digitized records organized for easy updating and retrieval by authorized team members.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pBdr>
                <w:left w:color="000000" w:space="2" w:sz="0" w:val="none"/>
              </w:pBdr>
              <w:ind w:left="240" w:hanging="232"/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Answered and directed calls.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pBdr>
                <w:left w:color="000000" w:space="2" w:sz="0" w:val="none"/>
              </w:pBdr>
              <w:ind w:left="240" w:hanging="232"/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Developed and updated spreadsheets.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Advanced Office Products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Printer Technician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Lake Charles, LA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06/2018 - 07/2018, 05/2019 - 08/2019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6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18"/>
                <w:szCs w:val="18"/>
                <w:rtl w:val="0"/>
              </w:rPr>
              <w:t xml:space="preserve">Led a team in developing a script to remove unwanted software remotely.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6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Responded to support requests from end users and patiently walked individuals through basic troubleshooting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Explained technical information in clear terms to non-technical individuals to promote better understanding.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Configured hardware, devices and software to set up work stations for employees.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Followed up with clients to verify optimal customer satisfaction following support engagement and problem resolution.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40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Worked in a team environment in order to gain new perspective on complex problems.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.0" w:type="dxa"/>
              <w:left w:w="5.0" w:type="dxa"/>
              <w:bottom w:w="5.0" w:type="dxa"/>
              <w:right w:w="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.0" w:type="dxa"/>
              <w:left w:w="5.0" w:type="dxa"/>
              <w:bottom w:w="5.0" w:type="dxa"/>
              <w:right w:w="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color="000000" w:space="2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40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cmcbro1@lsu.edu</w:t>
              <w:br w:type="textWrapping"/>
              <w:t xml:space="preserve">(337) 564-2330</w:t>
              <w:br w:type="textWrapping"/>
              <w:t xml:space="preserve">Baton Rouge, LA 70802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color="c4c4c4" w:space="15" w:sz="8" w:val="singl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Expected in 05/2022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Louisiana State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Baton Rouge, LA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Science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: Chemical Engineering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Cumulative GPA: 3.4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Clubs: AIChE, LSU Esports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40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Awards: President's Student Aid, Flagship Scholars Resident Award, TOPS Honors Recepient, Eugene R. Cox Scholarship in Chemical Eng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a4a4a"/>
                <w:sz w:val="20"/>
                <w:szCs w:val="20"/>
                <w:rtl w:val="0"/>
              </w:rPr>
              <w:t xml:space="preserve">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color="c4c4c4" w:space="15" w:sz="8" w:val="singl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 Entry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Correspondence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Development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Computer hardware troubleshooting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oversight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40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 Office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color="c4c4c4" w:space="15" w:sz="8" w:val="singl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" w:cs="Geo" w:eastAsia="Geo" w:hAnsi="Geo"/>
                <w:b w:val="1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Scheduling and Calendar Management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Support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Microsoft Office Certified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2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400" w:before="0" w:line="240" w:lineRule="auto"/>
              <w:ind w:left="240" w:right="0" w:hanging="23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Papercut Certified</w:t>
            </w:r>
          </w:p>
        </w:tc>
        <w:tc>
          <w:tcPr>
            <w:shd w:fill="f5f5f5" w:val="clear"/>
            <w:tcMar>
              <w:top w:w="5.0" w:type="dxa"/>
              <w:left w:w="5.0" w:type="dxa"/>
              <w:bottom w:w="5.0" w:type="dxa"/>
              <w:right w:w="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Courier New"/>
  <w:font w:name="Geo">
    <w:embedRegular w:fontKey="{00000000-0000-0000-0000-000000000000}" r:id="rId1" w:subsetted="0"/>
    <w:embedItalic w:fontKey="{00000000-0000-0000-0000-000000000000}" r:id="rId2" w:subsetted="0"/>
  </w:font>
  <w:font w:name="Palatino Linotyp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pageBreakBefore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pageBreakBefore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</w:pPr>
    <w:rPr>
      <w:sz w:val="24"/>
      <w:szCs w:val="24"/>
      <w:bdr w:color="auto" w:space="0" w:sz="0" w:val="none"/>
      <w:vertAlign w:val="baseline"/>
    </w:rPr>
  </w:style>
  <w:style w:type="paragraph" w:styleId="Heading1">
    <w:name w:val="heading 1"/>
    <w:basedOn w:val="Normal"/>
    <w:next w:val="Normal"/>
    <w:qFormat w:val="1"/>
    <w:rsid w:val="00EF7B96"/>
    <w:pPr>
      <w:keepNext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 w:before="240"/>
      <w:outlineLvl w:val="0"/>
    </w:pPr>
    <w:rPr>
      <w:rFonts w:ascii="Times New Roman" w:cs="Times New Roman" w:eastAsia="Times New Roman" w:hAnsi="Times New Roman"/>
      <w:b w:val="1"/>
      <w:bCs w:val="1"/>
      <w:i w:val="0"/>
      <w:kern w:val="36"/>
      <w:sz w:val="24"/>
      <w:szCs w:val="24"/>
      <w:bdr w:color="auto" w:space="0" w:sz="0" w:val="none"/>
      <w:vertAlign w:val="baseline"/>
    </w:rPr>
  </w:style>
  <w:style w:type="paragraph" w:styleId="Heading2">
    <w:name w:val="heading 2"/>
    <w:basedOn w:val="Normal"/>
    <w:next w:val="Normal"/>
    <w:qFormat w:val="1"/>
    <w:rsid w:val="00EF7B96"/>
    <w:pPr>
      <w:keepNext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 w:before="240"/>
      <w:outlineLvl w:val="1"/>
    </w:pPr>
    <w:rPr>
      <w:rFonts w:ascii="Times New Roman" w:cs="Times New Roman" w:eastAsia="Times New Roman" w:hAnsi="Times New Roman"/>
      <w:b w:val="1"/>
      <w:bCs w:val="1"/>
      <w:i w:val="0"/>
      <w:iCs w:val="1"/>
      <w:sz w:val="24"/>
      <w:szCs w:val="24"/>
      <w:bdr w:color="auto" w:space="0" w:sz="0" w:val="none"/>
      <w:vertAlign w:val="baseline"/>
    </w:rPr>
  </w:style>
  <w:style w:type="paragraph" w:styleId="Heading3">
    <w:name w:val="heading 3"/>
    <w:basedOn w:val="Normal"/>
    <w:next w:val="Normal"/>
    <w:qFormat w:val="1"/>
    <w:rsid w:val="00EF7B96"/>
    <w:pPr>
      <w:keepNext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 w:before="240"/>
      <w:outlineLvl w:val="2"/>
    </w:pPr>
    <w:rPr>
      <w:rFonts w:ascii="Times New Roman" w:cs="Times New Roman" w:eastAsia="Times New Roman" w:hAnsi="Times New Roman"/>
      <w:b w:val="1"/>
      <w:bCs w:val="1"/>
      <w:i w:val="0"/>
      <w:sz w:val="24"/>
      <w:szCs w:val="24"/>
      <w:bdr w:color="auto" w:space="0" w:sz="0" w:val="none"/>
      <w:vertAlign w:val="baseline"/>
    </w:rPr>
  </w:style>
  <w:style w:type="paragraph" w:styleId="Heading4">
    <w:name w:val="heading 4"/>
    <w:basedOn w:val="Normal"/>
    <w:next w:val="Normal"/>
    <w:qFormat w:val="1"/>
    <w:rsid w:val="00EF7B96"/>
    <w:pPr>
      <w:keepNext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 w:before="240"/>
      <w:outlineLvl w:val="3"/>
    </w:pPr>
    <w:rPr>
      <w:rFonts w:ascii="Times New Roman" w:cs="Times New Roman" w:eastAsia="Times New Roman" w:hAnsi="Times New Roman"/>
      <w:b w:val="1"/>
      <w:bCs w:val="1"/>
      <w:i w:val="0"/>
      <w:sz w:val="24"/>
      <w:szCs w:val="24"/>
      <w:bdr w:color="auto" w:space="0" w:sz="0" w:val="none"/>
      <w:vertAlign w:val="baseline"/>
    </w:rPr>
  </w:style>
  <w:style w:type="paragraph" w:styleId="Heading5">
    <w:name w:val="heading 5"/>
    <w:basedOn w:val="Normal"/>
    <w:next w:val="Normal"/>
    <w:qFormat w:val="1"/>
    <w:rsid w:val="00EF7B96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 w:before="240"/>
      <w:outlineLvl w:val="4"/>
    </w:pPr>
    <w:rPr>
      <w:rFonts w:ascii="Times New Roman" w:cs="Times New Roman" w:eastAsia="Times New Roman" w:hAnsi="Times New Roman"/>
      <w:b w:val="1"/>
      <w:bCs w:val="1"/>
      <w:i w:val="0"/>
      <w:iCs w:val="1"/>
      <w:sz w:val="24"/>
      <w:szCs w:val="24"/>
      <w:bdr w:color="auto" w:space="0" w:sz="0" w:val="none"/>
      <w:vertAlign w:val="baseline"/>
    </w:rPr>
  </w:style>
  <w:style w:type="paragraph" w:styleId="Heading6">
    <w:name w:val="heading 6"/>
    <w:basedOn w:val="Normal"/>
    <w:next w:val="Normal"/>
    <w:qFormat w:val="1"/>
    <w:rsid w:val="00EF7B96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 w:before="240"/>
      <w:outlineLvl w:val="5"/>
    </w:pPr>
    <w:rPr>
      <w:rFonts w:ascii="Times New Roman" w:cs="Times New Roman" w:eastAsia="Times New Roman" w:hAnsi="Times New Roman"/>
      <w:b w:val="1"/>
      <w:bCs w:val="1"/>
      <w:i w:val="0"/>
      <w:sz w:val="24"/>
      <w:szCs w:val="24"/>
      <w:bdr w:color="auto" w:space="0" w:sz="0" w:val="none"/>
      <w:vertAlign w:val="baseline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ivdocument" w:customStyle="1">
    <w:name w:val="div_document"/>
    <w:basedOn w:val="Normal"/>
    <w:pPr>
      <w:spacing w:line="280" w:lineRule="atLeast"/>
    </w:pPr>
  </w:style>
  <w:style w:type="paragraph" w:styleId="div" w:customStyle="1">
    <w:name w:val="div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</w:pPr>
    <w:rPr>
      <w:sz w:val="24"/>
      <w:szCs w:val="24"/>
      <w:bdr w:color="auto" w:space="0" w:sz="0" w:val="none"/>
      <w:vertAlign w:val="baseline"/>
    </w:rPr>
  </w:style>
  <w:style w:type="paragraph" w:styleId="divdocumentdivfirstsection" w:customStyle="1">
    <w:name w:val="div_document_div_firstsection"/>
    <w:basedOn w:val="Normal"/>
    <w:pPr>
      <w:pBdr>
        <w:bottom w:color="auto" w:space="0" w:sz="0" w:val="none"/>
      </w:pBdr>
    </w:pPr>
  </w:style>
  <w:style w:type="character" w:styleId="divdocumentdivPARAGRAPHNAME" w:customStyle="1">
    <w:name w:val="div_document_div_PARAGRAPH_NAME"/>
    <w:basedOn w:val="DefaultParagraphFont"/>
    <w:rPr>
      <w:color w:val="ffffff"/>
      <w:bdr w:color="auto" w:space="0" w:sz="0" w:val="none"/>
      <w:shd w:color="auto" w:fill="1a409a" w:val="clear"/>
    </w:rPr>
  </w:style>
  <w:style w:type="paragraph" w:styleId="divname" w:customStyle="1">
    <w:name w:val="div_name"/>
    <w:basedOn w:val="div"/>
    <w:pPr>
      <w:spacing w:line="680" w:lineRule="atLeast"/>
    </w:pPr>
    <w:rPr>
      <w:sz w:val="52"/>
      <w:szCs w:val="52"/>
    </w:rPr>
  </w:style>
  <w:style w:type="paragraph" w:styleId="monogram" w:customStyle="1">
    <w:name w:val="monogram"/>
    <w:basedOn w:val="Normal"/>
    <w:pPr>
      <w:pBdr>
        <w:top w:color="auto" w:space="20" w:sz="0" w:val="none"/>
      </w:pBdr>
      <w:jc w:val="center"/>
    </w:pPr>
    <w:rPr>
      <w:rFonts w:ascii="Palatino Linotype" w:cs="Palatino Linotype" w:eastAsia="Palatino Linotype" w:hAnsi="Palatino Linotype"/>
      <w:i w:val="0"/>
      <w:iCs w:val="0"/>
    </w:rPr>
  </w:style>
  <w:style w:type="character" w:styleId="span" w:customStyle="1">
    <w:name w:val="span"/>
    <w:basedOn w:val="DefaultParagraphFont"/>
    <w:rPr>
      <w:sz w:val="24"/>
      <w:szCs w:val="24"/>
      <w:bdr w:color="auto" w:space="0" w:sz="0" w:val="none"/>
      <w:vertAlign w:val="baseline"/>
    </w:rPr>
  </w:style>
  <w:style w:type="table" w:styleId="nametable" w:customStyle="1">
    <w:name w:val="nametable"/>
    <w:basedOn w:val="TableNormal"/>
    <w:tblPr/>
  </w:style>
  <w:style w:type="character" w:styleId="leftboxleftpaddingcell" w:customStyle="1">
    <w:name w:val="leftboxleftpaddingcell"/>
    <w:basedOn w:val="DefaultParagraphFont"/>
  </w:style>
  <w:style w:type="paragraph" w:styleId="leftboxleftpaddingcellParagraph" w:customStyle="1">
    <w:name w:val="leftboxleftpaddingcell Paragraph"/>
    <w:basedOn w:val="Normal"/>
  </w:style>
  <w:style w:type="character" w:styleId="left-box" w:customStyle="1">
    <w:name w:val="left-box"/>
    <w:basedOn w:val="DefaultParagraphFont"/>
  </w:style>
  <w:style w:type="paragraph" w:styleId="divdocumentsection" w:customStyle="1">
    <w:name w:val="div_document_section"/>
    <w:basedOn w:val="Normal"/>
    <w:pPr>
      <w:pBdr>
        <w:top w:color="auto" w:space="20" w:sz="0" w:val="none"/>
      </w:pBdr>
    </w:pPr>
  </w:style>
  <w:style w:type="paragraph" w:styleId="divdocumentleft-boxheading" w:customStyle="1">
    <w:name w:val="div_document_left-box_heading"/>
    <w:basedOn w:val="Normal"/>
    <w:pPr>
      <w:pBdr>
        <w:top w:color="c4c4c4" w:space="0" w:sz="8" w:val="single"/>
      </w:pBdr>
    </w:pPr>
  </w:style>
  <w:style w:type="paragraph" w:styleId="divdocumentdivsectiontitle" w:customStyle="1">
    <w:name w:val="div_document_div_sectiontitle"/>
    <w:basedOn w:val="Normal"/>
    <w:pPr>
      <w:spacing w:line="320" w:lineRule="atLeast"/>
    </w:pPr>
    <w:rPr>
      <w:sz w:val="24"/>
      <w:szCs w:val="24"/>
    </w:rPr>
  </w:style>
  <w:style w:type="paragraph" w:styleId="divdocumentdivparagraph" w:customStyle="1">
    <w:name w:val="div_document_div_paragraph"/>
    <w:basedOn w:val="Normal"/>
  </w:style>
  <w:style w:type="paragraph" w:styleId="divdocumentsinglecolumn" w:customStyle="1">
    <w:name w:val="div_document_singlecolumn"/>
    <w:basedOn w:val="Normal"/>
  </w:style>
  <w:style w:type="paragraph" w:styleId="p" w:customStyle="1">
    <w:name w:val="p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</w:pPr>
    <w:rPr>
      <w:sz w:val="24"/>
      <w:szCs w:val="24"/>
      <w:bdr w:color="auto" w:space="0" w:sz="0" w:val="none"/>
      <w:vertAlign w:val="baseline"/>
    </w:rPr>
  </w:style>
  <w:style w:type="character" w:styleId="singlecolumnspanpaddedlinenth-child1" w:customStyle="1">
    <w:name w:val="singlecolumn_span_paddedline_nth-child(1)"/>
    <w:basedOn w:val="DefaultParagraphFont"/>
  </w:style>
  <w:style w:type="character" w:styleId="txtBold" w:customStyle="1">
    <w:name w:val="txtBold"/>
    <w:basedOn w:val="DefaultParagraphFont"/>
    <w:rPr>
      <w:b w:val="1"/>
      <w:bCs w:val="1"/>
    </w:rPr>
  </w:style>
  <w:style w:type="paragraph" w:styleId="paddedline" w:customStyle="1">
    <w:name w:val="paddedline"/>
    <w:basedOn w:val="Normal"/>
  </w:style>
  <w:style w:type="paragraph" w:styleId="divdocumentulli" w:customStyle="1">
    <w:name w:val="div_document_ul_li"/>
    <w:basedOn w:val="Normal"/>
    <w:pPr>
      <w:pBdr>
        <w:top w:color="auto" w:space="0" w:sz="0" w:val="none"/>
        <w:left w:color="auto" w:space="2" w:sz="0" w:val="none"/>
        <w:bottom w:color="auto" w:space="0" w:sz="0" w:val="none"/>
        <w:right w:color="auto" w:space="0" w:sz="0" w:val="none"/>
      </w:pBdr>
    </w:pPr>
  </w:style>
  <w:style w:type="character" w:styleId="leftboxrightpaddingcell" w:customStyle="1">
    <w:name w:val="leftboxrightpaddingcell"/>
    <w:basedOn w:val="DefaultParagraphFont"/>
  </w:style>
  <w:style w:type="paragraph" w:styleId="leftboxrightpaddingcellParagraph" w:customStyle="1">
    <w:name w:val="leftboxrightpaddingcell Paragraph"/>
    <w:basedOn w:val="Normal"/>
  </w:style>
  <w:style w:type="character" w:styleId="rightboxpaddingcell" w:customStyle="1">
    <w:name w:val="rightboxpaddingcell"/>
    <w:basedOn w:val="DefaultParagraphFont"/>
    <w:rPr>
      <w:shd w:color="auto" w:fill="f5f5f5" w:val="clear"/>
    </w:rPr>
  </w:style>
  <w:style w:type="character" w:styleId="right-box" w:customStyle="1">
    <w:name w:val="right-box"/>
    <w:basedOn w:val="DefaultParagraphFont"/>
    <w:rPr>
      <w:shd w:color="auto" w:fill="f5f5f5" w:val="clear"/>
    </w:rPr>
  </w:style>
  <w:style w:type="paragraph" w:styleId="divaddress" w:customStyle="1">
    <w:name w:val="div_address"/>
    <w:basedOn w:val="div"/>
    <w:pPr>
      <w:spacing w:line="280" w:lineRule="atLeast"/>
    </w:pPr>
    <w:rPr>
      <w:sz w:val="20"/>
      <w:szCs w:val="20"/>
    </w:rPr>
  </w:style>
  <w:style w:type="character" w:styleId="documentzipsuffix" w:customStyle="1">
    <w:name w:val="document_zipsuffix"/>
    <w:basedOn w:val="DefaultParagraphFont"/>
  </w:style>
  <w:style w:type="character" w:styleId="documentzipprefix" w:customStyle="1">
    <w:name w:val="document_zipprefix"/>
    <w:basedOn w:val="DefaultParagraphFont"/>
    <w:rPr>
      <w:vanish w:val="1"/>
    </w:rPr>
  </w:style>
  <w:style w:type="paragraph" w:styleId="divdocumentright-boxheading" w:customStyle="1">
    <w:name w:val="div_document_right-box_heading"/>
    <w:basedOn w:val="Normal"/>
    <w:pPr>
      <w:pBdr>
        <w:top w:color="c4c4c4" w:space="0" w:sz="8" w:val="single"/>
      </w:pBdr>
    </w:pPr>
  </w:style>
  <w:style w:type="character" w:styleId="documentbeforecolonspace" w:customStyle="1">
    <w:name w:val="document_beforecolonspace"/>
    <w:basedOn w:val="DefaultParagraphFont"/>
    <w:rPr>
      <w:vanish w:val="1"/>
    </w:rPr>
  </w:style>
  <w:style w:type="paragraph" w:styleId="rightboxpaddingcellParagraph" w:customStyle="1">
    <w:name w:val="rightboxpaddingcell Paragraph"/>
    <w:basedOn w:val="Normal"/>
    <w:pPr>
      <w:shd w:color="auto" w:fill="f5f5f5" w:val="clear"/>
    </w:pPr>
    <w:rPr>
      <w:shd w:color="auto" w:fill="f5f5f5" w:val="clear"/>
    </w:rPr>
  </w:style>
  <w:style w:type="table" w:styleId="divdocumentparentContainer" w:customStyle="1">
    <w:name w:val="div_document_parentContainer"/>
    <w:basedOn w:val="TableNormal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Relationship Id="rId3" Type="http://schemas.openxmlformats.org/officeDocument/2006/relationships/font" Target="fonts/PalatinoLinotype-regular.ttf"/><Relationship Id="rId4" Type="http://schemas.openxmlformats.org/officeDocument/2006/relationships/font" Target="fonts/PalatinoLinotype-bold.ttf"/><Relationship Id="rId5" Type="http://schemas.openxmlformats.org/officeDocument/2006/relationships/font" Target="fonts/PalatinoLinotype-italic.ttf"/><Relationship Id="rId6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Owp0+dAjD/wVmncPYmmptt62og==">AMUW2mVFVBEBlokXPHElgk2837RGu/xJyPJBSqb6L9EB1lTk4Vl+/EVOuqUqAaOvT2bBwU8GcQVsPfbLfGNc01zccN18L2xh71/M9I2friSBYFbuxCz18/0=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oCsAAB+LCAAAAAAABAAVmkWu60AURBfkgZmGZmb2zMzsmFb/359EihIlVnffqnPicDwmiDhGMziNUyzMUzSD4iIp8CLGYCgmfppny2v0VgCM3iaeS+cpUmil8AWUv8q+htynO4C5mvTdwO3hui6vSAfnjhJVLfkvk/3fjuqGmGpzWlwwhX/uUZqd0/+yXWT8PdpjMtFCsPXX8ZnVbC670rS2m1qITVJJTrZir3WGaSLbRa2ZJtvCT+jkE09mXhh</vt:lpwstr>
  </property>
  <property fmtid="{D5CDD505-2E9C-101B-9397-08002B2CF9AE}" pid="3" name="x1ye=1">
    <vt:lpwstr>7nLtxBQoH5xb093oR1klteLgmzKkEDnHVrgamkaX0nuBKK+gzNHTCGR499nvUXIoY3kVevQ23JfqVX8jl9s0eayOLX8HXAy5ydYpiuj1uHNfX+zcHfDHpZvzz4m9b21JUe/37mO73A4CFQ1mAXD+DB0/QGWujQaokw4rYRhQz6rWj/aAIBUPQ6lYwswoZsbxp+CVPP/xQw7F5s1I/kk4SBeMgYbP8Ek8mf3MypUU3z5FGkvsNkrMlKc0IH8TZiv</vt:lpwstr>
  </property>
  <property fmtid="{D5CDD505-2E9C-101B-9397-08002B2CF9AE}" pid="4" name="x1ye=10">
    <vt:lpwstr>XU/Sbk849IQN4cXm0Rv0jZ7txo5w54ufpGfJYdAk9IagppO6AGSzHTl8IN8UtWK40UeodVzrPydzllufOUfsvcTFCG1A86VUQXdiNrfU5ABWgiLx816i+Tkc1aQnDKpgEMxXyney/T/m1tuV+WzzonZwJlpuG2kuSrA9081iYxzfoImNf2nQMJlzFZxf59XmgOEHPiH8ZQ2he5wfQiEE7lyTeNO4zNw+eh2DSKNrgQHg+bjUMA7yGkgoneAsiob</vt:lpwstr>
  </property>
  <property fmtid="{D5CDD505-2E9C-101B-9397-08002B2CF9AE}" pid="5" name="x1ye=11">
    <vt:lpwstr>ZE2ysP2JYFeKPnTUjiCN3CSD3Dy9H4ZH6JqyIVI8ep+husFO0IKtRC6ldL9SRFUD2nM6kNSz/7MJky6PZHkhChnhPXnWtch5VbUFgTN/uFVPrhNni4YS9fKr6yTG/ZNWN6PkCkHFz0UyEbrTVXNoVhTJcFstON1Erxwv7J9sHk9E7YQC82ltEqKIT3cQuNJh/jWX3UT5h6MX+9QNVnZEjtr/EHVjlvQlskeLmYw58/KCLh9TmJNYZGKXdRku4zC</vt:lpwstr>
  </property>
  <property fmtid="{D5CDD505-2E9C-101B-9397-08002B2CF9AE}" pid="6" name="x1ye=12">
    <vt:lpwstr>ef1Z/tiZOZhEoKX+cGbAJ4376vZRCvIfNxT8DhNQpK7wdOlvKZdat5oXJFw8ApumPXgVjd5NlMAH40v4kfGf1QihE8NJamt66bAf/xe9t2v2koGmvOeeDWT1AwOUuQiWEEZiI/zEylCtJWzlg8fJHk4/brGZkLEdxxyadjYZsJieNh0MMVbj3wZ01ZzBapz6UalwKfqQu+PpazYE4OSu7UnaV5amVwintvmWBuu+9IIwuLO4n+j+4ds7B8wTdqj</vt:lpwstr>
  </property>
  <property fmtid="{D5CDD505-2E9C-101B-9397-08002B2CF9AE}" pid="7" name="x1ye=13">
    <vt:lpwstr>yHSpLPphxMgv0kZvc3+oH/T37WXkuTGOoXSq5qX/EermpTsVXpzdY3kYzy1f4zXK3ibI/h5OnYzoMSCX/qolVspBt/VNnjKoHKkVTEVqyWBSFmzhhWDGM3cj+eHoU89Plpdh2eR4uA+p4OSrhZRpLKzmnWLykUoPc2GbseTrHggBZJlbZVE0JLyvHmI5+EtBvfYt+jYfnPpijfYhYf0H5a6A1cC1P8752yUO9Neg2zY7LUf5yp/ecYi/Zz1kZem</vt:lpwstr>
  </property>
  <property fmtid="{D5CDD505-2E9C-101B-9397-08002B2CF9AE}" pid="8" name="x1ye=14">
    <vt:lpwstr>tWET7fvuLBTysZ7WAIsRE/Shq+Lqpz6CQ+M9RPq6myPz/xo8j+468ANArm26O/Kd3cplYVVnb5A+8XpKVQLPVUbV00x2J1aKqinlcP9w+07ASALNQ2zhcwjnwQ6a9cjQ6TwRzIfa74G9/1/ittA3Zz0f2zl27ddWbAGMA5qqSzfv3S/pGTWejZJAeFuhqmekuFd+EbgU+6e327IRicEBkeOtZ8d80QVSeaT2yrilaPl/NbMAUohMSMyKcXiPFoG</vt:lpwstr>
  </property>
  <property fmtid="{D5CDD505-2E9C-101B-9397-08002B2CF9AE}" pid="9" name="x1ye=15">
    <vt:lpwstr>I6Fh2HesJKSQQzDzWkdi+mO8Pe6qWrSr2UgRU1+Qy/5Ohqxwwn+UsFVJd5ZV0hHmWrYqETF52DKGXn1uaCR6BbkrgtIFwuQsUTozWXo/uJ+TjGJ/KR3t8B94h+IHvIwE0xDKRzTyJs+rsnlTzr9BAA+6m4ybFDaD4zdsn032c4RIY3ULOXb9eTO2HPzvAIQAeXMP33EeFoBtYwH+Dx7ol9Efh3YFi+FsZ6GEJgXwmGY1Y4KV2xF2d9Cqk5Flt5D</vt:lpwstr>
  </property>
  <property fmtid="{D5CDD505-2E9C-101B-9397-08002B2CF9AE}" pid="10" name="x1ye=16">
    <vt:lpwstr>0c6Xnn8PbEeHTiu8PfuicQ7ScgZ3wKKnRk5KODaKsrRdhxbeZR17/Dg8SDqL2EL6+AtkC+k2MD0xkI7BHaxgA+eVJjDvlR+4usrAOwY+velmG7UNzfM9A2QgBHjxCS1lLnXsEZd6lWcc8XprqEG2j10p5etYcnFQx/UnaFJD4UgyGZFZwZa2z/OIEGbgLrIf6ZV3/Ji6F51shn3fxiXU6wdBXngu9BMJflwcVMtJduH3zssVRM2XrgRgnLi8ILo</vt:lpwstr>
  </property>
  <property fmtid="{D5CDD505-2E9C-101B-9397-08002B2CF9AE}" pid="11" name="x1ye=17">
    <vt:lpwstr>/FBysQMgZhOLLMjngds5nqof9bScpCbx+MU5ycGOVnv3+ukMXsIaKwqRdxkjYPt7hn5GR04aVr2wjEWhikqhWtGRHNVaz7jKHWGDUcbvrdsUyU9BjsZr+sVnCZtDMW1ldxd7nGXwA+mBdz7jG1xPtZuU3ksJO+UnEiicu6SOIaBDngkmwOTZ27233gCyInU5FGYCs3hlBQuXzxW05lAVFL2utrdpFeN62sKGRiKYvsD/XtpUXgQ1YNss+dEd6AY</vt:lpwstr>
  </property>
  <property fmtid="{D5CDD505-2E9C-101B-9397-08002B2CF9AE}" pid="12" name="x1ye=18">
    <vt:lpwstr>dWLpUgOXUBR1Zk9t0r3D21uyU6xCgV+bD4tHTNuT0NhvE47990+/DyTO4fQpxHMaf3+7Dx7HOb9fM4m8XICHg9+wCl+sFnnoCg4E86q+D+RtsJch1GegDwiKHN0eWLvxQyJPyUORv/vaNmSCWcg49vlZOgl4Ls0Hv3Z30l0KCOstYf+1Q+UQm5x4ZXCLlsrWbMmJJnL1G07qGvP8qChUHmoRfe5lDwT7t6kFBBJlqfKBfA4y6EGOs2oIDC8bA+U</vt:lpwstr>
  </property>
  <property fmtid="{D5CDD505-2E9C-101B-9397-08002B2CF9AE}" pid="13" name="x1ye=19">
    <vt:lpwstr>ln6AY5wsyW0r+hwzWAOOn2DIAclAGZ/07BoAUDqC4U9lZs5f9hcvtNg6QSQwVLLzZ2jjoFmQ/CePnFTFEsdQHppc2OzlRWKYvMUXUf5A7QfS/jszPkaeRmUuFcXHORNcYY59cpuDbzni7NY2Q7AbrcN42hFIN5Gq1jA/ukam9fr2MQZH96jLXGh0Y2kJUvce1wW8hIpXbnX28weBwY2gGi2Hoc+YGcvsXtBySVHR/+toPdnhV06ty/I5GLhJKAh</vt:lpwstr>
  </property>
  <property fmtid="{D5CDD505-2E9C-101B-9397-08002B2CF9AE}" pid="14" name="x1ye=2">
    <vt:lpwstr>pyOPrDl0EEqmElSrq0jiE1CbFeEBaL9zaWj4ph3AKY9HNqrYpHknRK4KXUU2JwGadE2w/ePbdEUK+GeNPHznOoiZgyVYO3bIwdPBI8f3yN8KasXMnocgqqnk3brzldWFd+2mEJns2nW9ngAG5eatUXUEYVmWhkF8naMyrYjAfaxP7i1DeoTxZ4JVO928V6XT9KgvVAhbWL63gWjE+aGWvXGiPXUJ9y0piyyRahbRjCFpb35V8xkNQkeIf2yOItm</vt:lpwstr>
  </property>
  <property fmtid="{D5CDD505-2E9C-101B-9397-08002B2CF9AE}" pid="15" name="x1ye=20">
    <vt:lpwstr>Gbe9AchH60202UQTWzW1gj6hnIqeJHEy+bPz5n1gYH1kGb9CIYM/Jb720klPQQKRCNoo7KTOqFHTop9ezuGj+vijCPtm8Yn1+lhVdR9X73mtQ7h+9C6Ciz5ryw6FkuQgXYxLu5vqG0GPpS/G+VOuwwfyemupvaB3m6sCfS1fpdqQHHpbERVS9T1XOdpzlEjRXjakmruMiOGl0t1YnZHXoa3BcKlk004iauH1StwIhPNPbNeuukTt0SxAi6yJV41</vt:lpwstr>
  </property>
  <property fmtid="{D5CDD505-2E9C-101B-9397-08002B2CF9AE}" pid="16" name="x1ye=21">
    <vt:lpwstr>KZ8Eon+P9l0SwOPZ2YJ1R+KeS2TbsS8O7HGMxNFo1hVurxWKrzfMjH0QhwAboVvL39LA7I8kGgudwM8pctnj6AaSlcsojleAa/FbxrVHKWOCGxOBRydRHVT1WJczndXK20C2dJKvZgNEobxnaXAshaQhK6h+o+xEwQotwZo0ha+12gCmjtBG7UA/WX9KMmZCZFB2AXquU0w4aYmaAJLSafuARzV/j6O8LYh7FMPIDMOYw7hYyVwzSs5cDxB1a3C</vt:lpwstr>
  </property>
  <property fmtid="{D5CDD505-2E9C-101B-9397-08002B2CF9AE}" pid="17" name="x1ye=22">
    <vt:lpwstr>iPq6ul/uXOlaq/6+fZHAiaBWghvdyF9l9SrO9mSpaSdF7uD+WEo5OXtqPnAnoua+Nu/2IaZV2X5GQH3DT5861mrveN6NNtiDRaB/RJ/u1gQbRFCPPk2OSs0dpag79xkOUDLr5xr3iN35MqGrLHOWw2kHs+VUbDcyS+MlvhcjVQJTYcXmzqcWdJmgLR3wb/ZMcNF4jVOfVXAMNmaRPSRue4xrWlYaW4NJ8s97UHRNQcLExV3qbBPH+z/l6Jz/Zn6</vt:lpwstr>
  </property>
  <property fmtid="{D5CDD505-2E9C-101B-9397-08002B2CF9AE}" pid="18" name="x1ye=23">
    <vt:lpwstr>pt9DWMsO6f9BK2EBaxoCjOd4MYiqgVKPKpN45364fW1zB1Ik+y8+fkLWyBKaIZEUIglOTpd7620RQJ9mdnOi4gBudP3/iR9Yx22y5WMi9yw2aKx+ifcH8tQ6P0yx0NlCH+eJqJdqQbn9RZ4jr3P8DjV08WhekmcJT7K16E/3RNz4vE7M+CmEOzPM4oYhS/eKO9zDRkhEh+LF30y3pRPWgZYDyBWmEe5GuJx44Jvfu7myktV10iIQQmXuf74YWmz</vt:lpwstr>
  </property>
  <property fmtid="{D5CDD505-2E9C-101B-9397-08002B2CF9AE}" pid="19" name="x1ye=24">
    <vt:lpwstr>UTpOikG7ff1Zhq5OjIkQsXJRUiakHgKGQK+CgFTgZUhzW4nUgfXFIxOdT3qtRN1wBQwCrcy9oBMCL/yjihuKn5e9EqqPMe79QciTeaEInoVSBspP4gaKYIbe3d+VOpwYsxPZgiwSfAmWYRHpglXfpcoSMVv3zFPqc+4qhl2Tz59BZmm9zNGpHYR7gkIvXAuz0xd6vlqKtG8LEJdhEj6boP86lM7MOxQA2QYmZt28gZIVtKsf5idHFPDX+TKhLiX</vt:lpwstr>
  </property>
  <property fmtid="{D5CDD505-2E9C-101B-9397-08002B2CF9AE}" pid="20" name="x1ye=25">
    <vt:lpwstr>Agt+vX2UtuGQ5Dxhv28XzbyZ5PcrmwcFfLjLzv9hEdPPYRyAECCb/XSoRw8Iv5BikqPiIYRAAlbsTZ8DCsFLIpnQPQdhPgEtdXR/VZoeotgcICNDnz1pWn8jyksnhYENPtwv6jZW97A8e8OuPk+KWA1lm83NYFmepZ5G6mIwp2/uoZF9t2Fb+t14lPZNWKz4hpAX2DBWiLsV/pqkjpEUchmZh8rdsM9ohakGk/aL9vFLNOOljrIvMzwtZ25Ec4h</vt:lpwstr>
  </property>
  <property fmtid="{D5CDD505-2E9C-101B-9397-08002B2CF9AE}" pid="21" name="x1ye=26">
    <vt:lpwstr>RAQ6C6FoeKtCTgMdSB6GBt5Ux+rdyPr8cz2Hw6ne+Ex0VPqg0MDzD/Qdx4F/mym5zoxs0yHtes3JxuaR5iVOwPsxYy/7G4Qfczf3GAV67T25cS2oI8TaaDRfNsHapwWeZ9l2+7SoXO/35m5qQ4vCtK7jCiASzGZcxTdN7MVZ3bRdrPyxz8cpCYT+Ivn51GvVPwbyNJ9cxK05lp5v6x61Kdg4tpiEH6oMn+jkXEwOkMl6+uEUpKSzpXuDLJQq94a</vt:lpwstr>
  </property>
  <property fmtid="{D5CDD505-2E9C-101B-9397-08002B2CF9AE}" pid="22" name="x1ye=27">
    <vt:lpwstr>MVmS5WFJ1PskJESB4t4Vsunvptuf5CwNnI6QRJRQJWzWNXOzwEgXY70JZukN1JfiKgQmLoiZ+XfMb0P2LKhNdzUeMSvi7sEiIky/ZPrV+OENbwzjVt+d3wf9gAbPE433bMzCqb8AFrTPm2M+0J5BEScallCrCogmCLegD5RtOUY9nfHqRpxZ8bO9pICv4o0C7sc1fN83zGW7TdgCBMiBmtDy81Tyc/dFAZRaeRvLgpAGFhQk2tuYumritaDZ82D</vt:lpwstr>
  </property>
  <property fmtid="{D5CDD505-2E9C-101B-9397-08002B2CF9AE}" pid="23" name="x1ye=28">
    <vt:lpwstr>XCwo1uWfV8zECpjXTcf6aEJ/54fXl9sX97McxtO+3nC/qD4M/nQyWOYKyB32tfB4X4lz84Nxx6NKtasGWLo6mGoLQq93DYdtmNYDXBII5XUHJHqsIifCIoLyOGzJDfQeJh3G2ZvjVpPE0OJ6SV5lrTbEHFbpr6tE83aWljEvxteEocKfFiMaG4aVkjIy4/Foer9hRV4fs1cTUI3+3+2a02Mgjx74c5JhD/kdhBWLUG9f/aMh2bSH8e64rRiumma</vt:lpwstr>
  </property>
  <property fmtid="{D5CDD505-2E9C-101B-9397-08002B2CF9AE}" pid="24" name="x1ye=29">
    <vt:lpwstr>VH8VFok0gd+Ab6bN+4tPPX9YCP5K0fm9sMT8sxv5a8GuGjESP1Wl0nGr6AMBfbRo8mRTznE8bThjqKpkaWdD/Vj5lSuUNJq7Qk35gjXeql77uMRpgSsGAX0PKPZshp8Jq/8aE5c0+a4pV8cu/CyWV6K+PqXWtGtH/00iH94PoItOaqtiRSjoCcDXyG3Yj3LF4EMRURVJ/PIs5Iuqi8trxAby1Vv/6pS+d2l4nAxGvkjkfKWOTC0JfahOAo/sM+6</vt:lpwstr>
  </property>
  <property fmtid="{D5CDD505-2E9C-101B-9397-08002B2CF9AE}" pid="25" name="x1ye=3">
    <vt:lpwstr>kv5DeufclxzvsUzXFEf1o2rKMsHvecLwAvftz+iJrc9yeVTcibn1M+FVJlRetZGOuDZV9RQZWSYXd3A2olD7h05IY3N34mFzgQFAPBVddmHw9SJd2aZjvXS08fVPfHKDM8vNjR+cDzrfaLZtv29iPcgF7oB1RCb1hvz0Q3vR3vfC5bsBIdkfT/2s5K/ixuBYM41Ayaidr1CgroG+2HOOu5ZFJVKB+qAIpo355xR7bYdnWoEn2/ygmrGFCVo4E7k</vt:lpwstr>
  </property>
  <property fmtid="{D5CDD505-2E9C-101B-9397-08002B2CF9AE}" pid="26" name="x1ye=30">
    <vt:lpwstr>YeWOaz8k7rOHWWlew1WSNPQIrZgE1vyV2uPZUJfmaDTFNaEwjk9cQH5hZ3F7fS0pdSShualjLrv2tNJPFn/dUw8vxAyS0hOEBs/q+a5rn9yK93z3okzwzLQLw56mAQcNW9VkMomWUwdwdeYxdt33b+Xoy5+ujA4U3nMA91fiTtv1lMFPDmR3LgP7XUUluo9Ux+7AH3pG2G6439R8h/yEglnIWq0srQiXVYPwJnE4F1VzA/UUyxde54jDENrkGVl</vt:lpwstr>
  </property>
  <property fmtid="{D5CDD505-2E9C-101B-9397-08002B2CF9AE}" pid="27" name="x1ye=31">
    <vt:lpwstr>oLN5wOy1Efc+Nhenk1RqrnQAcA4K25DV/y5gRGht/ctOVFf6QMDb6p4+A4U9rY16DNy3PjHqYhNPOcm40ueu2/epNeO9lEXmzUNVe+z/BmPKYou8keDAWbwvJgIuTxUcvgnfrBw/7UeeipUtI/oy+Z08135KAketJRqvvqcuSQPsAWkf0YfI5o11ACBNem0xzvKE1ZVMcmgMp7L3eW1yJoDBgiUBR7JVNaCe7DbBth5+ne1+0D9vJV/f/sxIX7k</vt:lpwstr>
  </property>
  <property fmtid="{D5CDD505-2E9C-101B-9397-08002B2CF9AE}" pid="28" name="x1ye=32">
    <vt:lpwstr>dGFIYZoPATFSpyt0MlVsWeNJI4SA2LlSFfuEXvnT6eINltiamXATeDc1h6SYYPtw5JmLrsTeIlbjemC/Mhr23Zr2yqmAvvYZGMKNfWP3Q6BL+L29zePWWcjQcQ8T+f2luvNnmXiqioKAYAReT1AkPR2hmocVIrL5fOD/O15lSNBIkpbLmQCZPMrw5SVFT4696L4tCfv9dSf0a5rMNL8fb6KAerkrFNb2pS3VMuZnH2di0sQsoZGeY64SRmMvBkG</vt:lpwstr>
  </property>
  <property fmtid="{D5CDD505-2E9C-101B-9397-08002B2CF9AE}" pid="29" name="x1ye=33">
    <vt:lpwstr>pDczj1blLyUkV/Lfl5CV8xsNI1cGggdMNeyNQrbV7u6Pyp2AowRNBv3JMmsa0+tezqM4cfvv7XheqTKUfzpUPbzsct6rgkByeKzcPhO2F994fSTa0d6Thn11JmCQ0iTIYSu8bvF4Ca0iYwO8I7NVZVxMtpAu3CwKw9bH+IMODbkq1U26DgDqBPWnO3qmvot38RKBCGmOdU/ot3td8xqhMSspPYvSlFUzwy66/f/LBEcfqj1a2Icehsh8CmqEJjt</vt:lpwstr>
  </property>
  <property fmtid="{D5CDD505-2E9C-101B-9397-08002B2CF9AE}" pid="30" name="x1ye=34">
    <vt:lpwstr>hG+XLby0nYwj3AjQjOWluOPqK8jqO9jE+ZSpNq6bLsjipfRlS5NuprU212XwuJNitzahI6ijbqgK4p2CmLNyP0lzt3YA+ztU5ybaaxMbIzif2CxZ/PKLNXk/po9CkJx9tIs+7PNikriWyi6c1+HK3TTRa7ee2e4Ud0AhLgJtLvP1w5qlu94aZInUBUdAO28+oPN5dRIW8BY90ic/s3/gA7aiAnUN7S6I5ANls5Blr7cLWEkh6ETm0BQF2zeMhg1</vt:lpwstr>
  </property>
  <property fmtid="{D5CDD505-2E9C-101B-9397-08002B2CF9AE}" pid="31" name="x1ye=35">
    <vt:lpwstr>42LG/PpoeWwpQkxVf5WwDYTDrnvcimvPJHvCECjZFGq/a7aWDrfP6ca2ksfAMdGRqOttb1VCIeg7EJBbWVesR/suA0qN7XXMrK4G9Rk+9EWaOYfySevTiJ9bHjIG+KwhiCwDxm0FHX5J/I1/CZCqi64rNZbFJbH0NSmF9FilgEgi/PF0bO0Zi9UtdsK1PpieIeJ09VsgNvk5kpybmsZa0oPyiNht7rHCaZH+0vEjeSw48RMF0wGjGAcehqhGmRR</vt:lpwstr>
  </property>
  <property fmtid="{D5CDD505-2E9C-101B-9397-08002B2CF9AE}" pid="32" name="x1ye=36">
    <vt:lpwstr>YhsJ5U/tM4G0Oz0fzYQY/D0zEo45UfFEx3fKWsxPF0WswLB62DtgDx1WMI2zTQGJFb8SHf+TDIXnEDTTXzCASlsj6LJNhvn/71nycpPo6BDBKDV0zwePLNuqHVJBsMV1fjx8+NZKH66fnYYLD8ewd+4/BO6AsLB1WCJYy0TrGvYwnw1HD8Ah7oge9YjYYVSzt4uWIMTw4+90FHxXCoCYmm3UJ7G07M5pC8NFa6YEoDUU2V9W/fnUHaMT1edxSk7</vt:lpwstr>
  </property>
  <property fmtid="{D5CDD505-2E9C-101B-9397-08002B2CF9AE}" pid="33" name="x1ye=37">
    <vt:lpwstr>uzzt8a2yKs9yrvRYgXmbd7BUF/A/RCd6Y/7Z7OwNJxpvtw07UBnhX34Owyfz9nvm/oSfTwCt/iXfPSaZOGM0ZnW0bq52BLlAjYAo3z8VVXc1RnRi/RjBg2o/nmdGq/xZgOX/N1FL5dMTrLo5a/mdPcxPhbvcKcqJbLi5UpxsP9x7QfMMj+Jq1PhemN0/7Oyg8ymLq5yHqlxykLH/b4p9pVMSY372xm6vYm6ubLQrRfqGoMj748MQ2bS6Y73S5C0</vt:lpwstr>
  </property>
  <property fmtid="{D5CDD505-2E9C-101B-9397-08002B2CF9AE}" pid="34" name="x1ye=38">
    <vt:lpwstr>BXEVPsk2xgGfhl+JpmZ8qt1B+fYy+97///XSLB4O8FUutFki0f8e/JETAwI98hewtWz1fzsgtgEU42kQRA/5hQJHhcgTGl8qdTFW2PCzHpZ0QxBIVJUVP4vLU/K4Y+xe2b+q/FaDKCwr1UxqJUN6CkGmHzGd/O7IphYN1Xg1YJP35aABux8d0UeZETQFr/kkSKvl6SNFu6oqIzogSL3NFDs2gkMN1b76yaYZd9/kitDSCT8Nu0ORmr0o1DCNMj5</vt:lpwstr>
  </property>
  <property fmtid="{D5CDD505-2E9C-101B-9397-08002B2CF9AE}" pid="35" name="x1ye=39">
    <vt:lpwstr>5Dx1yAYd28ehkhg5N4AtHw0Zb/2BTdlO/0uQh2tny7geEukwkHXkQqrw8Rbza4hGj7bw2V+te8NUTUMEo4nToPU1zMpnS+BJLzJt8Z4XF9+vagmP0f5e1u575DGTV4/ZN+f1XTk2g+/Z/0J+oA+cDfZBeJ93Ji8MgyCZWt6nKd7pU3SqLaKHiu94zZSVZomVevwBXz+fgxyslK8v4u5EV/MM3jyQu8eAwARdoE9eRImtjnODiDdrhmBVBp3+EuV</vt:lpwstr>
  </property>
  <property fmtid="{D5CDD505-2E9C-101B-9397-08002B2CF9AE}" pid="36" name="x1ye=4">
    <vt:lpwstr>uveMQ8oj6zBJgXkN4tFnrOiSlOT8xSoYyaSYbtWCs3rGWY2VdJ5g8daOAnfrIk3BzfHv+zu4Zt6cgZaJRsmY6W/xHDu4FSXm5BbUFjCyLrNRQjHYBU1bcf9ntkvsIZ/Tu3eGPVEBXFLuPWfO3VWVazagT8K9wdvrSKx0JD2G5rdvGRbmz3sDRgSLp8Qdzr8IQingSP6+J5AWM34sgYkYbzEV3Uk2/YcuqhNkQs+KR8TmAkUGMOwQWProjSGdFkj</vt:lpwstr>
  </property>
  <property fmtid="{D5CDD505-2E9C-101B-9397-08002B2CF9AE}" pid="37" name="x1ye=40">
    <vt:lpwstr>t7x10dx55zP3mjlXmAWhRiRjKHa6TCdykegaLMAL7L9KxFLSbVMCku8Rnt7hKp5xtRFh9HGzu+QZoLDqpQcPqVq1rsezZ8PC0kn2lztJHcA90/o/40du5rzPTEb8TvR4n8gfjYXG7DaZcaPdEK3Rn+Mk6kZzeBrsGwbQnYtEyILtuZboh+muFvOFm7/xAf1TR+O5VjdC0JSa++OWawz0b7fnMF9TMuwZ6G6lHCnDkB1DfjaHnZQaIktBv1hO1vo</vt:lpwstr>
  </property>
  <property fmtid="{D5CDD505-2E9C-101B-9397-08002B2CF9AE}" pid="38" name="x1ye=41">
    <vt:lpwstr>O8kZ+VuMIkj0L0MI+fpM5D0SgJOCv4d54jOxwe69DUnQMfpJz/Tmg59k913WsAOeY7sSgs/23/t2v67GaShB8eAX3Q8f91GcpbDGMmwZYkJBtNn3dTq7q7synrFEW0D6Aa7H0+TP69EChlwcEFU/s5xVXUEjJaEWE9Zf6qTV7+vqOVXr6tfPsN7db2dfMMpBpf/R2M4aXpxVh5rp8/eigfFyq/STKDHENDWoscjyd2X6+6MiYrouCVODJJWWDXa</vt:lpwstr>
  </property>
  <property fmtid="{D5CDD505-2E9C-101B-9397-08002B2CF9AE}" pid="39" name="x1ye=42">
    <vt:lpwstr>YD5f6llmh67B7WBcUf3yd5tihWDHYQq0M/VW7Ye0e9IUy4/aSFj1D8uQxyLltY0CbrqGHiZVzxseEUlyaP1C7cWdWCpS4gU135hyiH46x9CHheT8hgbWxwB3F2yGrXwjsuf1zT3K46iDut+ePsb5KHWRTY8UgEbbV/SgYMW+J9IJRfEL431JGOJtjRBPrH9UR1hPOpTEhKAGPrRBDdFqzCScna33+wAtg846aoSCXHLn/Cpn34y+f5mvCeIOH8I</vt:lpwstr>
  </property>
  <property fmtid="{D5CDD505-2E9C-101B-9397-08002B2CF9AE}" pid="40" name="x1ye=43">
    <vt:lpwstr>6g2dGjkRam3kfrWwCFNj2J/7Pl4C7SeulExFQu6Hg+HSfzneQNit38ORcG0RXGgeX3uNY2bhhtzKtylm9BjGpHuPRQJ44/s18/ip8vj79RtoYQNBFBVWWCz2md/1dO/ZkoyJruNXgPQDi7Iumrvy4P/jLPNXJqve4+S47kx+Tei+5QmqpJk0ThKIwA7Uzopd3tNGTGmDgkHN/5RVzKZpZLNff/ucybQlMp+vkwAlMi3BCk8keLPOQWn70Ail6s+</vt:lpwstr>
  </property>
  <property fmtid="{D5CDD505-2E9C-101B-9397-08002B2CF9AE}" pid="41" name="x1ye=44">
    <vt:lpwstr>P+2a10Pc/qRUvBFNRCDmylo6wJrJn5/37/hXXCD64ICbBU4+Co1lNWaLTr4r4PP3bkI5xyLkNWabQvX4B/a4qm6gKwAA</vt:lpwstr>
  </property>
  <property fmtid="{D5CDD505-2E9C-101B-9397-08002B2CF9AE}" pid="42" name="x1ye=5">
    <vt:lpwstr>VFXpQSJBytGHpCsh0fRUMhW9id/iQA6bYm0ZrXzNwf5GWvmf0LsBy26OFO6zwMCICjeZbXNcp2AbHUsxvfQW961FWJpOxsCwf9dRAgsGGKYKntYo0n53ATGT7VRxc+WkhLY/q0JkUTsgZdj5MB+t+Z3YEWVCuHq09qCDOpWrWw5x7hSzjmw8K834OuDi0MphVRl3Q0+/FcGhX9Zwff/W+yHd4EbWqvABs6Os77A1a4N8obcyFVfx9yJRgE6gOhT</vt:lpwstr>
  </property>
  <property fmtid="{D5CDD505-2E9C-101B-9397-08002B2CF9AE}" pid="43" name="x1ye=6">
    <vt:lpwstr>tQn9LShJ9blR3RRYh2yAOT9ZahEN84Q4CF4C3VqpQ9W67vkFdruTIhiyKn3bwAd7dUySgvJ/NrY9oHotIi495i94nCQ5B9Z+FpAOpD21QIGGyZRxRJrDVzGiNW8Ulh0bHAH2/hsRmqrQRo6xY9U9CEc1LtqjPeZ/PHX+dvFnaW03SKlX7F7XldEykeeD4wbhff+m0PL45fJM5BYIuXOrE7jCK5iWknKyQdFD3OIbiyLWBL3D0fbdHfUwQjbd8Bx</vt:lpwstr>
  </property>
  <property fmtid="{D5CDD505-2E9C-101B-9397-08002B2CF9AE}" pid="44" name="x1ye=7">
    <vt:lpwstr>CTyzUULc5WHuXb3PRo9NWpuU9HKpDDZkr8o5xNYtPhcCnDfCBTpXsp/G4IHJmplE73KtBXGlkzoFUSm0wEd88doTOF2TX2uZHo8K1S1/v0Nd1cXZPcoohRuh/iXkh2uszLcZ5YBX+94YNvqfyCmnhN2bsJ7n4zdOytGrcIqcPxNixKxThJ18ArJlghTXqcEtHYCT1nELHkus/W+1i1fgdRzvJLw/UUZNXPepuQZ7hNg1Ud3/Xdi/gYJqoofDJnt</vt:lpwstr>
  </property>
  <property fmtid="{D5CDD505-2E9C-101B-9397-08002B2CF9AE}" pid="45" name="x1ye=8">
    <vt:lpwstr>YYgsDich4tCFCKJnR8Qtnxh2tdLazktCqSVVdU9bRQ36SOX+NCPbcdK5FmrMvqICEpqo3dm1keO2ToYMyQ5Gy7cwG8wQ1nnWB/ZOeJ79KK2u5T9uiAAwTsmRwAF/cdk6E54F1fPJpMVL4iazMXrmunczSKLTayzhwbbV+UMMTKV/3oNcJNPNbu8FZ+DMEW6sec1Z0ipiCnDajMg6hU5y1Znz4L4YZr14QaZcx+/exa3TV8WhsAREB/K5HjgEFWG</vt:lpwstr>
  </property>
  <property fmtid="{D5CDD505-2E9C-101B-9397-08002B2CF9AE}" pid="46" name="x1ye=9">
    <vt:lpwstr>VPJRH2LfJot4ilIDsZXIiGHL13mZR29lVo1dW33N2hLrjU92c2hNE6c6i2ajtKWFt9uJ/sdWfNpgOuVk9JLwgC8m85GYI2c1KyrZXhtcKJLNN6SJ2gRijY6QSt+qUEq2W8kwNdqP5kiq5+zKUvFFf81LFxEZ7eyqeqPMW3aF9ee84hkOaneu33uh2DrxMqO/zffxN4zIWe+ad7zoBdFZdN4ZE96LYPI1wwjXlfU4zBWZVLSbChQM4OOYwzCwEny</vt:lpwstr>
  </property>
</Properties>
</file>